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0C8B9">
      <w:pPr>
        <w:pStyle w:val="25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Лабораторна робота №6</w:t>
      </w:r>
    </w:p>
    <w:p w14:paraId="7BB3CDB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Тема: Тестування та забезпечення якості ПЗ UniShare</w:t>
      </w:r>
    </w:p>
    <w:p w14:paraId="4313CBB7">
      <w:pPr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Проєкт: UniShare</w:t>
      </w:r>
      <w:bookmarkStart w:id="0" w:name="_GoBack"/>
      <w:bookmarkEnd w:id="0"/>
    </w:p>
    <w:p w14:paraId="00A040D8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Тест-кейси (Test Cases)</w:t>
      </w:r>
    </w:p>
    <w:tbl>
      <w:tblPr>
        <w:tblStyle w:val="36"/>
        <w:tblW w:w="9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386"/>
        <w:gridCol w:w="1396"/>
        <w:gridCol w:w="2113"/>
        <w:gridCol w:w="1562"/>
        <w:gridCol w:w="1396"/>
      </w:tblGrid>
      <w:tr w14:paraId="57DC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363" w:type="dxa"/>
          </w:tcPr>
          <w:p w14:paraId="0A8A5A6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386" w:type="dxa"/>
          </w:tcPr>
          <w:p w14:paraId="2B90EFD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1396" w:type="dxa"/>
          </w:tcPr>
          <w:p w14:paraId="46B6413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Кроки</w:t>
            </w:r>
          </w:p>
        </w:tc>
        <w:tc>
          <w:tcPr>
            <w:tcW w:w="2113" w:type="dxa"/>
          </w:tcPr>
          <w:p w14:paraId="1C7C42C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Очікуваний результат</w:t>
            </w:r>
          </w:p>
        </w:tc>
        <w:tc>
          <w:tcPr>
            <w:tcW w:w="1562" w:type="dxa"/>
          </w:tcPr>
          <w:p w14:paraId="2A5B424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Фактичний результат</w:t>
            </w:r>
          </w:p>
        </w:tc>
        <w:tc>
          <w:tcPr>
            <w:tcW w:w="1396" w:type="dxa"/>
          </w:tcPr>
          <w:p w14:paraId="50E3B0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6AED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6" w:hRule="atLeast"/>
        </w:trPr>
        <w:tc>
          <w:tcPr>
            <w:tcW w:w="1363" w:type="dxa"/>
          </w:tcPr>
          <w:p w14:paraId="1D49C1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1386" w:type="dxa"/>
          </w:tcPr>
          <w:p w14:paraId="211052B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Оновлення ПІБ</w:t>
            </w:r>
          </w:p>
        </w:tc>
        <w:tc>
          <w:tcPr>
            <w:tcW w:w="1396" w:type="dxa"/>
          </w:tcPr>
          <w:p w14:paraId="117ED9E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Edit Profile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Змінити ім'я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Save</w:t>
            </w:r>
          </w:p>
        </w:tc>
        <w:tc>
          <w:tcPr>
            <w:tcW w:w="2113" w:type="dxa"/>
          </w:tcPr>
          <w:p w14:paraId="5A684EE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Дані збережено в БД</w:t>
            </w:r>
          </w:p>
        </w:tc>
        <w:tc>
          <w:tcPr>
            <w:tcW w:w="1562" w:type="dxa"/>
          </w:tcPr>
          <w:p w14:paraId="561522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Ім'я оновлено</w:t>
            </w:r>
          </w:p>
        </w:tc>
        <w:tc>
          <w:tcPr>
            <w:tcW w:w="1396" w:type="dxa"/>
          </w:tcPr>
          <w:p w14:paraId="14ABDB8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14:paraId="73A5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363" w:type="dxa"/>
          </w:tcPr>
          <w:p w14:paraId="1697E9D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1386" w:type="dxa"/>
          </w:tcPr>
          <w:p w14:paraId="5859282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Ліміт файлу 50МБ</w:t>
            </w:r>
          </w:p>
        </w:tc>
        <w:tc>
          <w:tcPr>
            <w:tcW w:w="1396" w:type="dxa"/>
          </w:tcPr>
          <w:p w14:paraId="0B74C45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Вибрати файл 65МБ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Upload</w:t>
            </w:r>
          </w:p>
        </w:tc>
        <w:tc>
          <w:tcPr>
            <w:tcW w:w="2113" w:type="dxa"/>
          </w:tcPr>
          <w:p w14:paraId="334A454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Блокування завантаження</w:t>
            </w:r>
          </w:p>
        </w:tc>
        <w:tc>
          <w:tcPr>
            <w:tcW w:w="1562" w:type="dxa"/>
          </w:tcPr>
          <w:p w14:paraId="59A4E9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Видано помилку ліміту</w:t>
            </w:r>
          </w:p>
        </w:tc>
        <w:tc>
          <w:tcPr>
            <w:tcW w:w="1396" w:type="dxa"/>
          </w:tcPr>
          <w:p w14:paraId="3B6AB47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0386DEE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Звіт про дефект (Bug Report)</w:t>
      </w:r>
    </w:p>
    <w:p w14:paraId="7FF5F0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Bug ID: </w:t>
      </w:r>
      <w:r>
        <w:rPr>
          <w:rFonts w:hint="default" w:ascii="Times New Roman" w:hAnsi="Times New Roman" w:cs="Times New Roman"/>
          <w:sz w:val="28"/>
          <w:szCs w:val="28"/>
        </w:rPr>
        <w:t>BR-001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Заголовок: </w:t>
      </w:r>
      <w:r>
        <w:rPr>
          <w:rFonts w:hint="default" w:ascii="Times New Roman" w:hAnsi="Times New Roman" w:cs="Times New Roman"/>
          <w:sz w:val="28"/>
          <w:szCs w:val="28"/>
        </w:rPr>
        <w:t>Статус матеріалу не оновлюється на "Опубліковано" після схвалення модератором.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Серйозність: </w:t>
      </w:r>
      <w:r>
        <w:rPr>
          <w:rFonts w:hint="default" w:ascii="Times New Roman" w:hAnsi="Times New Roman" w:cs="Times New Roman"/>
          <w:sz w:val="28"/>
          <w:szCs w:val="28"/>
        </w:rPr>
        <w:t>High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Пріоритет: </w:t>
      </w:r>
      <w:r>
        <w:rPr>
          <w:rFonts w:hint="default" w:ascii="Times New Roman" w:hAnsi="Times New Roman" w:cs="Times New Roman"/>
          <w:sz w:val="28"/>
          <w:szCs w:val="28"/>
        </w:rPr>
        <w:t>High</w:t>
      </w:r>
    </w:p>
    <w:p w14:paraId="714B3285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 для відтворення:</w:t>
      </w:r>
    </w:p>
    <w:p w14:paraId="458978A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завантажує файл (Статус: "На модерації").</w:t>
      </w:r>
    </w:p>
    <w:p w14:paraId="5F597F09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Модератор (Ілля Корецький) натискає "Схвалити" в адмін-панелі.</w:t>
      </w:r>
    </w:p>
    <w:p w14:paraId="2BC53D6D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оновлює сторінку "Мої файли".</w:t>
      </w:r>
    </w:p>
    <w:p w14:paraId="7CDB54BA">
      <w:pPr>
        <w:pStyle w:val="22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Очікуваний результат: </w:t>
      </w:r>
      <w:r>
        <w:rPr>
          <w:rFonts w:hint="default" w:ascii="Times New Roman" w:hAnsi="Times New Roman" w:cs="Times New Roman"/>
          <w:sz w:val="28"/>
          <w:szCs w:val="28"/>
        </w:rPr>
        <w:t>Статус змінюється на "Опубліковано".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Фактичний результат: </w:t>
      </w:r>
      <w:r>
        <w:rPr>
          <w:rFonts w:hint="default" w:ascii="Times New Roman" w:hAnsi="Times New Roman" w:cs="Times New Roman"/>
          <w:sz w:val="28"/>
          <w:szCs w:val="28"/>
        </w:rPr>
        <w:t>Статус залишається "На модерації" через проблему з кешуванням.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2F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Андрій Плахта</cp:lastModifiedBy>
  <dcterms:modified xsi:type="dcterms:W3CDTF">2026-05-13T20:49:46Z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8841D92392B74E529D259D325D7DC788_13</vt:lpwstr>
  </property>
</Properties>
</file>